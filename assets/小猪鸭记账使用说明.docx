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1CF8"/>
    <w:p w14:paraId="10C30E68"/>
    <w:p w14:paraId="02459746"/>
    <w:p w14:paraId="132A802E"/>
    <w:p w14:paraId="3230D3EC"/>
    <w:p w14:paraId="04236EAF"/>
    <w:p w14:paraId="37B55676"/>
    <w:p w14:paraId="3D15CF8E">
      <w:pPr>
        <w:jc w:val="center"/>
      </w:pPr>
      <w:r>
        <w:rPr>
          <w:sz w:val="144"/>
        </w:rPr>
        <w:t>🐷🦆</w:t>
      </w:r>
    </w:p>
    <w:p w14:paraId="683045CF">
      <w:pPr>
        <w:jc w:val="center"/>
      </w:pPr>
      <w:r>
        <w:rPr>
          <w:b/>
          <w:color w:val="E63E6D"/>
          <w:sz w:val="84"/>
        </w:rPr>
        <w:t>小猪鸭记账</w:t>
      </w:r>
      <w:bookmarkStart w:id="0" w:name="_GoBack"/>
      <w:bookmarkEnd w:id="0"/>
    </w:p>
    <w:p w14:paraId="659B3122">
      <w:pPr>
        <w:jc w:val="center"/>
      </w:pPr>
      <w:r>
        <w:rPr>
          <w:b/>
          <w:sz w:val="72"/>
        </w:rPr>
        <w:t>使用说明</w:t>
      </w:r>
    </w:p>
    <w:p w14:paraId="44544AD8">
      <w:pPr>
        <w:jc w:val="center"/>
      </w:pPr>
      <w:r>
        <w:rPr>
          <w:color w:val="888888"/>
          <w:sz w:val="32"/>
        </w:rPr>
        <w:t>详细图文教程 · 手把手教会您记账</w:t>
      </w:r>
    </w:p>
    <w:p w14:paraId="6E862524">
      <w:pPr>
        <w:jc w:val="center"/>
      </w:pPr>
      <w:r>
        <w:rPr>
          <w:color w:val="888888"/>
          <w:sz w:val="24"/>
        </w:rPr>
        <w:t>版本 v0.1.2 | 2026年7月</w:t>
      </w:r>
    </w:p>
    <w:p w14:paraId="402A39E7">
      <w:pPr>
        <w:jc w:val="center"/>
      </w:pPr>
      <w:r>
        <w:rPr>
          <w:color w:val="888888"/>
          <w:sz w:val="24"/>
        </w:rPr>
        <w:t>请妥善保管本说明书，以备查阅</w:t>
      </w:r>
    </w:p>
    <w:p w14:paraId="4DBF2C9D">
      <w:r>
        <w:br w:type="page"/>
      </w:r>
    </w:p>
    <w:p w14:paraId="0D0A867C">
      <w:pPr>
        <w:pStyle w:val="3"/>
      </w:pPr>
      <w:r>
        <w:rPr>
          <w:sz w:val="44"/>
        </w:rPr>
        <w:t>前言：这款APP是做什么的？</w:t>
      </w:r>
    </w:p>
    <w:p w14:paraId="3619E7C1">
      <w:pPr>
        <w:spacing w:after="120" w:line="360" w:lineRule="auto"/>
      </w:pPr>
      <w:r>
        <w:rPr>
          <w:sz w:val="28"/>
        </w:rPr>
        <w:t>小猪鸭记账是一款帮助您记录日常收入和支出的手机APP。您可以用它记录每天花了多少钱、赚了多少钱，软件会自动帮您分析消费情况，让您对家庭财务一目了然。</w:t>
      </w:r>
    </w:p>
    <w:p w14:paraId="61F0318C">
      <w:pPr>
        <w:spacing w:after="120" w:line="360" w:lineRule="auto"/>
      </w:pPr>
      <w:r>
        <w:rPr>
          <w:sz w:val="28"/>
        </w:rPr>
        <w:t>它和传统记账软件最大的区别是：您可以直接用说话、拍照的方式记账，不需要手动打数字。对于不太熟悉手机操作的老年朋友来说，非常方便。</w:t>
      </w:r>
    </w:p>
    <w:p w14:paraId="5E98BDC8">
      <w:pPr>
        <w:pStyle w:val="4"/>
      </w:pPr>
      <w:r>
        <w:rPr>
          <w:sz w:val="36"/>
        </w:rPr>
        <w:t>主要功能一览</w:t>
      </w:r>
    </w:p>
    <w:p w14:paraId="65F3C3AE">
      <w:pPr>
        <w:spacing w:after="120" w:line="360" w:lineRule="auto"/>
      </w:pPr>
      <w:r>
        <w:rPr>
          <w:sz w:val="28"/>
        </w:rPr>
        <w:t>📝 手动记账 — 像按计算器一样输入金额</w:t>
      </w:r>
    </w:p>
    <w:p w14:paraId="134EE9F6">
      <w:pPr>
        <w:spacing w:after="120" w:line="360" w:lineRule="auto"/>
      </w:pPr>
      <w:r>
        <w:rPr>
          <w:sz w:val="28"/>
        </w:rPr>
        <w:t>🤖 AI对话记账 — 对手机说「今天买菜花了50块」就能自动记录</w:t>
      </w:r>
    </w:p>
    <w:p w14:paraId="40C85045">
      <w:pPr>
        <w:spacing w:after="120" w:line="360" w:lineRule="auto"/>
      </w:pPr>
      <w:r>
        <w:rPr>
          <w:sz w:val="28"/>
        </w:rPr>
        <w:t>🎤 语音记账 — 按下话筒按钮直接说话记账</w:t>
      </w:r>
    </w:p>
    <w:p w14:paraId="7FD14DFC">
      <w:pPr>
        <w:spacing w:after="120" w:line="360" w:lineRule="auto"/>
      </w:pPr>
      <w:r>
        <w:rPr>
          <w:sz w:val="28"/>
        </w:rPr>
        <w:t>📷 拍照记账 — 拍一下购物小票就能自动识别金额</w:t>
      </w:r>
    </w:p>
    <w:p w14:paraId="291815DD">
      <w:pPr>
        <w:spacing w:after="120" w:line="360" w:lineRule="auto"/>
      </w:pPr>
      <w:r>
        <w:rPr>
          <w:sz w:val="28"/>
        </w:rPr>
        <w:t>📊 统计分析 — 自动生成本月的消费图表</w:t>
      </w:r>
    </w:p>
    <w:p w14:paraId="6EAD13E0">
      <w:pPr>
        <w:spacing w:after="120" w:line="360" w:lineRule="auto"/>
      </w:pPr>
      <w:r>
        <w:rPr>
          <w:sz w:val="28"/>
        </w:rPr>
        <w:t>💰 预算管理 — 设定每月预算，防止超支</w:t>
      </w:r>
    </w:p>
    <w:p w14:paraId="67FD8651">
      <w:pPr>
        <w:spacing w:after="120" w:line="360" w:lineRule="auto"/>
      </w:pPr>
      <w:r>
        <w:rPr>
          <w:sz w:val="28"/>
        </w:rPr>
        <w:t>📤 数据导出 — 可以把账单导出到文件，方便保存和分享</w:t>
      </w:r>
    </w:p>
    <w:p w14:paraId="4CB9E651">
      <w:r>
        <w:br w:type="page"/>
      </w:r>
    </w:p>
    <w:p w14:paraId="727CABAA">
      <w:pPr>
        <w:pStyle w:val="3"/>
      </w:pPr>
      <w:r>
        <w:rPr>
          <w:sz w:val="44"/>
        </w:rPr>
        <w:t>第一步：安装APP</w:t>
      </w:r>
    </w:p>
    <w:p w14:paraId="1E773E57">
      <w:pPr>
        <w:pStyle w:val="4"/>
      </w:pPr>
      <w:r>
        <w:rPr>
          <w:sz w:val="36"/>
        </w:rPr>
        <w:t>1.1 通过电脑下载（推荐）</w:t>
      </w:r>
    </w:p>
    <w:p w14:paraId="5BED6651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在电脑浏览器中打开以下网址：</w:t>
      </w:r>
    </w:p>
    <w:p w14:paraId="0FF71BB9">
      <w:pPr>
        <w:spacing w:after="120" w:line="360" w:lineRule="auto"/>
      </w:pPr>
      <w:r>
        <w:rPr>
          <w:sz w:val="28"/>
        </w:rPr>
        <w:t>https://github.com/jizhualiuliubei/airecord-showcase/releases</w:t>
      </w:r>
    </w:p>
    <w:p w14:paraId="58032BA6">
      <w:pPr>
        <w:spacing w:after="80"/>
      </w:pPr>
      <w:r>
        <w:rPr>
          <w:i/>
          <w:color w:val="888888"/>
          <w:sz w:val="24"/>
        </w:rPr>
        <w:t>💡 如果您不会输入网址，可以让家人帮您打开。或者用手机微信扫一扫功能扫描家人发来的链接。</w:t>
      </w:r>
    </w:p>
    <w:p w14:paraId="52011797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找到页面上的「小猪鸭记账 v0.1.2」，点击下方的</w:t>
      </w:r>
      <w:r>
        <w:rPr>
          <w:rFonts w:hint="eastAsia"/>
          <w:sz w:val="28"/>
        </w:rPr>
        <w:t>app-release-v0.1.2.apk</w:t>
      </w:r>
      <w:r>
        <w:rPr>
          <w:sz w:val="28"/>
        </w:rPr>
        <w:t>文件进行下载。</w:t>
      </w:r>
    </w:p>
    <w:p w14:paraId="1C0BCEBF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下载完成后，把 APK 文件通过数据线、微信或蓝牙传到手机上。</w:t>
      </w:r>
    </w:p>
    <w:p w14:paraId="7A0FE384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在手机中找到这个文件，点击它。</w:t>
      </w:r>
    </w:p>
    <w:p w14:paraId="7ABEAC4D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如果手机提示「禁止安装未知来源应用」，请按以下步骤操作：</w:t>
      </w:r>
    </w:p>
    <w:p w14:paraId="601BE06B">
      <w:pPr>
        <w:spacing w:after="120" w:line="360" w:lineRule="auto"/>
      </w:pPr>
      <w:r>
        <w:rPr>
          <w:sz w:val="28"/>
        </w:rPr>
        <w:t>① 点击弹窗中的「设置」按钮</w:t>
      </w:r>
    </w:p>
    <w:p w14:paraId="054C0F34">
      <w:pPr>
        <w:spacing w:after="120" w:line="360" w:lineRule="auto"/>
      </w:pPr>
      <w:r>
        <w:rPr>
          <w:sz w:val="28"/>
        </w:rPr>
        <w:t>② 找到「允许来自此来源的应用」或「未知来源安装」</w:t>
      </w:r>
    </w:p>
    <w:p w14:paraId="50012426">
      <w:pPr>
        <w:spacing w:after="120" w:line="360" w:lineRule="auto"/>
      </w:pPr>
      <w:r>
        <w:rPr>
          <w:sz w:val="28"/>
        </w:rPr>
        <w:t>③ 打开这个开关</w:t>
      </w:r>
    </w:p>
    <w:p w14:paraId="1C6DE389">
      <w:pPr>
        <w:spacing w:after="120" w:line="360" w:lineRule="auto"/>
      </w:pPr>
      <w:r>
        <w:rPr>
          <w:sz w:val="28"/>
        </w:rPr>
        <w:t>④ 返回到安装页面，点击「安装」</w:t>
      </w:r>
    </w:p>
    <w:p w14:paraId="5BAC2E1C">
      <w:pPr>
        <w:spacing w:after="80" w:line="360" w:lineRule="auto"/>
      </w:pPr>
      <w:r>
        <w:rPr>
          <w:b/>
          <w:color w:val="E63E6D"/>
          <w:sz w:val="28"/>
        </w:rPr>
        <w:t>第六步：</w:t>
      </w:r>
      <w:r>
        <w:rPr>
          <w:sz w:val="28"/>
        </w:rPr>
        <w:t>等待安装完成，桌面会出现</w:t>
      </w:r>
      <w:r>
        <w:rPr>
          <w:rFonts w:hint="eastAsia" w:eastAsia="宋体"/>
          <w:sz w:val="28"/>
          <w:lang w:val="en-US" w:eastAsia="zh-CN"/>
        </w:rPr>
        <w:t>app</w:t>
      </w:r>
      <w:r>
        <w:rPr>
          <w:sz w:val="28"/>
        </w:rPr>
        <w:t>图标。</w:t>
      </w:r>
    </w:p>
    <w:p w14:paraId="534EEAC2">
      <w:pPr>
        <w:pStyle w:val="4"/>
      </w:pPr>
      <w:r>
        <w:rPr>
          <w:sz w:val="36"/>
        </w:rPr>
        <w:t>1.2 直接用手机下载</w:t>
      </w:r>
    </w:p>
    <w:p w14:paraId="5ED6CFFE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打开手机上的浏览器（如 Chrome、UC浏览器、QQ浏览器等）。</w:t>
      </w:r>
    </w:p>
    <w:p w14:paraId="2D474E01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在地址栏输入上面的网址。</w:t>
      </w:r>
    </w:p>
    <w:p w14:paraId="25844C96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点击 app-release.apk 下载。</w:t>
      </w:r>
    </w:p>
    <w:p w14:paraId="7BE7D6EB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下载完成后，在通知栏点击下载完成的文件。</w:t>
      </w:r>
    </w:p>
    <w:p w14:paraId="63295486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按提示完成安装。</w:t>
      </w:r>
    </w:p>
    <w:p w14:paraId="1527045A">
      <w:r>
        <w:br w:type="page"/>
      </w:r>
    </w:p>
    <w:p w14:paraId="7AF558F7">
      <w:pPr>
        <w:pStyle w:val="3"/>
      </w:pPr>
      <w:r>
        <w:rPr>
          <w:sz w:val="44"/>
        </w:rPr>
        <w:t>第二步：首次打开 — 认识APP首页</w:t>
      </w:r>
    </w:p>
    <w:p w14:paraId="6A2CB9A0">
      <w:pPr>
        <w:spacing w:after="120" w:line="360" w:lineRule="auto"/>
      </w:pPr>
      <w:r>
        <w:rPr>
          <w:sz w:val="28"/>
        </w:rPr>
        <w:t>安装完成后，在手机桌面找到 🐷🦆 图标，点击打开。</w:t>
      </w:r>
    </w:p>
    <w:p w14:paraId="78FD090A">
      <w:pPr>
        <w:pStyle w:val="4"/>
      </w:pPr>
      <w:r>
        <w:rPr>
          <w:sz w:val="36"/>
        </w:rPr>
        <w:t>2.1 首页界面介绍</w:t>
      </w:r>
    </w:p>
    <w:p w14:paraId="6B795379">
      <w:pPr>
        <w:spacing w:after="120" w:line="360" w:lineRule="auto"/>
      </w:pPr>
      <w:r>
        <w:rPr>
          <w:sz w:val="28"/>
        </w:rPr>
        <w:t>打开APP后，您会看到粉红色调的主界面。整个界面分为以下几个部分：</w:t>
      </w:r>
    </w:p>
    <w:p w14:paraId="23A605BD">
      <w:pPr>
        <w:spacing w:after="120" w:line="360" w:lineRule="auto"/>
      </w:pPr>
      <w:r>
        <w:rPr>
          <w:sz w:val="28"/>
        </w:rPr>
        <w:t>① 顶部区域 — 显示本月的总支出、总收入、结余金额。红色数字是花掉的钱，绿色数字是赚到的钱。</w:t>
      </w:r>
    </w:p>
    <w:p w14:paraId="61FD6A75">
      <w:pPr>
        <w:spacing w:after="120" w:line="360" w:lineRule="auto"/>
      </w:pPr>
      <w:r>
        <w:rPr>
          <w:sz w:val="28"/>
        </w:rPr>
        <w:t>② 中间区域 — 预算进度条，显示本月预算使用了多少。比如您设置预算1000元，花了600元，进度条就显示60%。</w:t>
      </w:r>
    </w:p>
    <w:p w14:paraId="555C2CFC">
      <w:pPr>
        <w:spacing w:after="120" w:line="360" w:lineRule="auto"/>
      </w:pPr>
      <w:r>
        <w:rPr>
          <w:sz w:val="28"/>
        </w:rPr>
        <w:t>③ 下方区域 — 最近几笔账单记录，按日期排列。</w:t>
      </w:r>
    </w:p>
    <w:p w14:paraId="1E4693DD">
      <w:pPr>
        <w:spacing w:after="120" w:line="360" w:lineRule="auto"/>
      </w:pPr>
      <w:r>
        <w:rPr>
          <w:sz w:val="28"/>
        </w:rPr>
        <w:t>④ 底部四个按钮 — 这是最重要的操作区域：</w:t>
      </w:r>
    </w:p>
    <w:p w14:paraId="00E147A3">
      <w:pPr>
        <w:spacing w:after="120" w:line="360" w:lineRule="auto"/>
      </w:pPr>
      <w:r>
        <w:rPr>
          <w:sz w:val="28"/>
        </w:rPr>
        <w:t xml:space="preserve">   🏠「首页」— 当前页面，查看月度总览</w:t>
      </w:r>
    </w:p>
    <w:p w14:paraId="29CB9AA0">
      <w:pPr>
        <w:spacing w:after="120" w:line="360" w:lineRule="auto"/>
      </w:pPr>
      <w:r>
        <w:rPr>
          <w:sz w:val="28"/>
        </w:rPr>
        <w:t xml:space="preserve">   📋「账单」— 查看所有账单记录</w:t>
      </w:r>
    </w:p>
    <w:p w14:paraId="738A3632">
      <w:pPr>
        <w:spacing w:after="120" w:line="360" w:lineRule="auto"/>
      </w:pPr>
      <w:r>
        <w:rPr>
          <w:sz w:val="28"/>
        </w:rPr>
        <w:t xml:space="preserve">   📊「统计」— 查看消费图表和分析</w:t>
      </w:r>
    </w:p>
    <w:p w14:paraId="4065E96F">
      <w:pPr>
        <w:spacing w:after="120" w:line="360" w:lineRule="auto"/>
      </w:pPr>
      <w:r>
        <w:rPr>
          <w:sz w:val="28"/>
        </w:rPr>
        <w:t xml:space="preserve">   👤「我的」— 设置、分类管理、数据管理等</w:t>
      </w:r>
    </w:p>
    <w:p w14:paraId="349B49DD">
      <w:pPr>
        <w:pStyle w:val="4"/>
      </w:pPr>
      <w:r>
        <w:rPr>
          <w:sz w:val="36"/>
        </w:rPr>
        <w:t>2.2 界面颜色说明</w:t>
      </w:r>
    </w:p>
    <w:p w14:paraId="58AFD4E6">
      <w:pPr>
        <w:spacing w:after="120" w:line="360" w:lineRule="auto"/>
      </w:pPr>
      <w:r>
        <w:rPr>
          <w:color w:val="E63E6D"/>
          <w:sz w:val="28"/>
        </w:rPr>
        <w:t>珊瑚粉色（类似草莓奶糖的颜色）= 花出去的钱（支出）</w:t>
      </w:r>
    </w:p>
    <w:p w14:paraId="7EDA383F">
      <w:pPr>
        <w:spacing w:after="120" w:line="360" w:lineRule="auto"/>
      </w:pPr>
      <w:r>
        <w:rPr>
          <w:color w:val="009600"/>
          <w:sz w:val="28"/>
        </w:rPr>
        <w:t>绿色 = 赚到的钱（收入）</w:t>
      </w:r>
    </w:p>
    <w:p w14:paraId="36F2EA9A">
      <w:pPr>
        <w:spacing w:after="120" w:line="360" w:lineRule="auto"/>
      </w:pPr>
      <w:r>
        <w:rPr>
          <w:b/>
          <w:sz w:val="28"/>
        </w:rPr>
        <w:t>这个颜色区分非常重要，请记住：花钱是粉色，赚钱是绿色。</w:t>
      </w:r>
    </w:p>
    <w:p w14:paraId="610038EE">
      <w:r>
        <w:br w:type="page"/>
      </w:r>
    </w:p>
    <w:p w14:paraId="22F990A9">
      <w:pPr>
        <w:pStyle w:val="3"/>
      </w:pPr>
      <w:r>
        <w:rPr>
          <w:sz w:val="44"/>
        </w:rPr>
        <w:t>第三步：手动记账 — 最基本的记账方式</w:t>
      </w:r>
    </w:p>
    <w:p w14:paraId="30F2F772">
      <w:pPr>
        <w:spacing w:after="120" w:line="360" w:lineRule="auto"/>
      </w:pPr>
      <w:r>
        <w:rPr>
          <w:sz w:val="28"/>
        </w:rPr>
        <w:t>这是最基础的记账方法，就像按计算器一样简单。</w:t>
      </w:r>
    </w:p>
    <w:p w14:paraId="7E124427">
      <w:pPr>
        <w:pStyle w:val="4"/>
      </w:pPr>
      <w:r>
        <w:rPr>
          <w:sz w:val="36"/>
        </w:rPr>
        <w:t>3.1 记一笔支出</w:t>
      </w:r>
    </w:p>
    <w:p w14:paraId="154A0AA9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在首页，点击右下角的粉色「+」加号按钮。</w:t>
      </w:r>
    </w:p>
    <w:p w14:paraId="093E2038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您会看到一个大大的数字键盘，底部有很多分类图标（餐饮、交通、购物等）。</w:t>
      </w:r>
    </w:p>
    <w:p w14:paraId="32C9B2F8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在数字键盘上输入花的金额。例如买菜花了 35 元，就按「3」「5」。</w:t>
      </w:r>
    </w:p>
    <w:p w14:paraId="04C6A5B1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点击底部的一个分类图标，选择这笔钱花在了哪里。比如买菜就点「餐饮」。</w:t>
      </w:r>
    </w:p>
    <w:p w14:paraId="7679EB87">
      <w:pPr>
        <w:spacing w:after="80"/>
      </w:pPr>
      <w:r>
        <w:rPr>
          <w:i/>
          <w:color w:val="888888"/>
          <w:sz w:val="24"/>
        </w:rPr>
        <w:t>💡 如果分类不对，可以左右滑动看到更多分类，一共16种。</w:t>
      </w:r>
    </w:p>
    <w:p w14:paraId="009DA1ED">
      <w:pPr>
        <w:spacing w:after="80" w:line="360" w:lineRule="auto"/>
      </w:pPr>
      <w:r>
        <w:rPr>
          <w:b/>
          <w:color w:val="E63E6D"/>
          <w:sz w:val="28"/>
        </w:rPr>
        <w:t>第五步（可选）：</w:t>
      </w:r>
      <w:r>
        <w:rPr>
          <w:sz w:val="28"/>
        </w:rPr>
        <w:t>点击日期区域，可以改成实际花钱的日期，不选就默认今天。</w:t>
      </w:r>
    </w:p>
    <w:p w14:paraId="278EE0F8">
      <w:pPr>
        <w:spacing w:after="80" w:line="360" w:lineRule="auto"/>
      </w:pPr>
      <w:r>
        <w:rPr>
          <w:b/>
          <w:color w:val="E63E6D"/>
          <w:sz w:val="28"/>
        </w:rPr>
        <w:t>第六步（可选）：</w:t>
      </w:r>
      <w:r>
        <w:rPr>
          <w:sz w:val="28"/>
        </w:rPr>
        <w:t>点击备注栏，可以写文字说明，比如「周末买菜」。</w:t>
      </w:r>
    </w:p>
    <w:p w14:paraId="7424EFE4">
      <w:pPr>
        <w:spacing w:after="80" w:line="360" w:lineRule="auto"/>
      </w:pPr>
      <w:r>
        <w:rPr>
          <w:b/>
          <w:color w:val="E63E6D"/>
          <w:sz w:val="28"/>
        </w:rPr>
        <w:t>第七步：</w:t>
      </w:r>
      <w:r>
        <w:rPr>
          <w:sz w:val="28"/>
        </w:rPr>
        <w:t>点击屏幕底部的「✓ 记录」按钮。</w:t>
      </w:r>
    </w:p>
    <w:p w14:paraId="7116DF3E">
      <w:pPr>
        <w:spacing w:after="80" w:line="360" w:lineRule="auto"/>
      </w:pPr>
      <w:r>
        <w:rPr>
          <w:b/>
          <w:color w:val="E63E6D"/>
          <w:sz w:val="28"/>
        </w:rPr>
        <w:t>第八步：</w:t>
      </w:r>
      <w:r>
        <w:rPr>
          <w:sz w:val="28"/>
        </w:rPr>
        <w:t>屏幕上会出现花瓣飘落的动画，表示记账成功！</w:t>
      </w:r>
    </w:p>
    <w:p w14:paraId="77F01218">
      <w:pPr>
        <w:pStyle w:val="4"/>
      </w:pPr>
      <w:r>
        <w:rPr>
          <w:sz w:val="36"/>
        </w:rPr>
        <w:t>3.2 记一笔收入</w:t>
      </w:r>
    </w:p>
    <w:p w14:paraId="5F565C1C">
      <w:pPr>
        <w:spacing w:after="120" w:line="360" w:lineRule="auto"/>
      </w:pPr>
      <w:r>
        <w:rPr>
          <w:sz w:val="28"/>
        </w:rPr>
        <w:t>操作方法和记支出一样，但在第2步之后需要先点击顶部的「收入」标签（默认是「支出」），然后再输入金额和选择分类。</w:t>
      </w:r>
    </w:p>
    <w:p w14:paraId="03832DB4">
      <w:pPr>
        <w:pStyle w:val="4"/>
      </w:pPr>
      <w:r>
        <w:rPr>
          <w:sz w:val="36"/>
        </w:rPr>
        <w:t>3.3 修改或删除一条记录</w:t>
      </w:r>
    </w:p>
    <w:p w14:paraId="4AD8C136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点击底部「📋 账单」进入账单列表。</w:t>
      </w:r>
    </w:p>
    <w:p w14:paraId="7BB30760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找到要修改的那条记录，点击它。</w:t>
      </w:r>
    </w:p>
    <w:p w14:paraId="20B4A9C2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进入账单详情页，可以修改金额、分类、日期、备注。</w:t>
      </w:r>
    </w:p>
    <w:p w14:paraId="6B1BAA71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修改完后点击保存。如果要删除，</w:t>
      </w:r>
      <w:r>
        <w:rPr>
          <w:rFonts w:hint="eastAsia" w:eastAsia="宋体"/>
          <w:sz w:val="28"/>
          <w:lang w:val="en-US" w:eastAsia="zh-CN"/>
        </w:rPr>
        <w:t>点击滑动卡片后出现的</w:t>
      </w:r>
      <w:r>
        <w:rPr>
          <w:sz w:val="28"/>
        </w:rPr>
        <w:t>删除按钮。</w:t>
      </w:r>
    </w:p>
    <w:p w14:paraId="68291539">
      <w:r>
        <w:br w:type="page"/>
      </w:r>
    </w:p>
    <w:p w14:paraId="0C68648E">
      <w:pPr>
        <w:pStyle w:val="3"/>
      </w:pPr>
      <w:r>
        <w:rPr>
          <w:sz w:val="44"/>
        </w:rPr>
        <w:t>第四步：AI对话记账 — 用说话的方式记账（推荐！）</w:t>
      </w:r>
    </w:p>
    <w:p w14:paraId="5BD154E6">
      <w:pPr>
        <w:spacing w:after="120" w:line="360" w:lineRule="auto"/>
      </w:pPr>
      <w:r>
        <w:rPr>
          <w:sz w:val="28"/>
        </w:rPr>
        <w:t>这是本APP最方便的功能。您不需要选分类、不需要点按钮，直接在输入框里打字，AI会自动帮您理解并记账。</w:t>
      </w:r>
    </w:p>
    <w:p w14:paraId="4D14E5C6">
      <w:pPr>
        <w:spacing w:after="80"/>
      </w:pPr>
      <w:r>
        <w:rPr>
          <w:color w:val="CC6600"/>
          <w:sz w:val="24"/>
        </w:rPr>
        <w:t>⚠️ 使用此功能需要联网，且需要先配置API密钥（见第十一步）。如果您还没配置密钥，请先跳到第十一步完成配置。</w:t>
      </w:r>
    </w:p>
    <w:p w14:paraId="7F332F59">
      <w:pPr>
        <w:pStyle w:val="4"/>
      </w:pPr>
      <w:r>
        <w:rPr>
          <w:sz w:val="36"/>
        </w:rPr>
        <w:t>4.1 用文字对话记账</w:t>
      </w:r>
    </w:p>
    <w:p w14:paraId="220C7625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在首页点击底部「👤 我的」，然后点击「AI 记账」。</w:t>
      </w:r>
    </w:p>
    <w:p w14:paraId="7736B75C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屏幕底部有一个输入框，在输入框中输入您花了什么钱。</w:t>
      </w:r>
    </w:p>
    <w:p w14:paraId="6592650C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举几个例子，您可以直接这样写：</w:t>
      </w:r>
    </w:p>
    <w:p w14:paraId="3D779C75">
      <w:pPr>
        <w:spacing w:after="120" w:line="360" w:lineRule="auto"/>
      </w:pPr>
      <w:r>
        <w:rPr>
          <w:sz w:val="28"/>
        </w:rPr>
        <w:t>例子1：输入「午饭花了35，坐地铁花了5块」</w:t>
      </w:r>
    </w:p>
    <w:p w14:paraId="64540207">
      <w:pPr>
        <w:spacing w:after="120" w:line="360" w:lineRule="auto"/>
      </w:pPr>
      <w:r>
        <w:rPr>
          <w:sz w:val="28"/>
        </w:rPr>
        <w:t xml:space="preserve">  → AI会识别出两笔：①餐饮35元 ②交通5元</w:t>
      </w:r>
    </w:p>
    <w:p w14:paraId="7C2901B4">
      <w:pPr>
        <w:spacing w:after="120" w:line="360" w:lineRule="auto"/>
      </w:pPr>
      <w:r>
        <w:rPr>
          <w:sz w:val="28"/>
        </w:rPr>
        <w:t>例子2：输入「给孙子发红包200」</w:t>
      </w:r>
    </w:p>
    <w:p w14:paraId="034E2212">
      <w:pPr>
        <w:spacing w:after="120" w:line="360" w:lineRule="auto"/>
      </w:pPr>
      <w:r>
        <w:rPr>
          <w:sz w:val="28"/>
        </w:rPr>
        <w:t xml:space="preserve">  → AI会识别出：①人情200元</w:t>
      </w:r>
    </w:p>
    <w:p w14:paraId="2D006F47">
      <w:pPr>
        <w:spacing w:after="120" w:line="360" w:lineRule="auto"/>
      </w:pPr>
      <w:r>
        <w:rPr>
          <w:sz w:val="28"/>
        </w:rPr>
        <w:t>例子3：输入「今天发工资8000」</w:t>
      </w:r>
    </w:p>
    <w:p w14:paraId="470BE62C">
      <w:pPr>
        <w:spacing w:after="120" w:line="360" w:lineRule="auto"/>
      </w:pPr>
      <w:r>
        <w:rPr>
          <w:sz w:val="28"/>
        </w:rPr>
        <w:t xml:space="preserve">  → AI会识别出：①工资收入8000元</w:t>
      </w:r>
    </w:p>
    <w:p w14:paraId="664B5E73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AI识别后会弹出一张确认卡片，上面显示了它理解的金额和分类。</w:t>
      </w:r>
    </w:p>
    <w:p w14:paraId="4FAB3605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检查一下对不对，确认无误后点击「确认」按钮完成记账。</w:t>
      </w:r>
    </w:p>
    <w:p w14:paraId="23CB4120">
      <w:pPr>
        <w:spacing w:after="80" w:line="360" w:lineRule="auto"/>
      </w:pPr>
      <w:r>
        <w:rPr>
          <w:b/>
          <w:color w:val="E63E6D"/>
          <w:sz w:val="28"/>
        </w:rPr>
        <w:t>第六步：</w:t>
      </w:r>
      <w:r>
        <w:rPr>
          <w:sz w:val="28"/>
        </w:rPr>
        <w:t>如果AI理解错了，您可以直接在输入框中说「不对，是交通」或「金额改成30」，AI会自动修正。</w:t>
      </w:r>
    </w:p>
    <w:p w14:paraId="2B269BB8">
      <w:pPr>
        <w:pStyle w:val="4"/>
      </w:pPr>
      <w:r>
        <w:rPr>
          <w:sz w:val="36"/>
        </w:rPr>
        <w:t>4.2 AI能理解的表达方式</w:t>
      </w:r>
    </w:p>
    <w:p w14:paraId="6A5487FF">
      <w:pPr>
        <w:spacing w:after="120" w:line="360" w:lineRule="auto"/>
      </w:pPr>
      <w:r>
        <w:rPr>
          <w:sz w:val="28"/>
        </w:rPr>
        <w:t>AI非常聪明，能理解这些说法：</w:t>
      </w:r>
    </w:p>
    <w:p w14:paraId="1267574E">
      <w:pPr>
        <w:spacing w:after="120" w:line="360" w:lineRule="auto"/>
      </w:pPr>
      <w:r>
        <w:rPr>
          <w:sz w:val="28"/>
        </w:rPr>
        <w:t>· 「刚刚买了杯奶茶18」→ 餐饮 18元</w:t>
      </w:r>
    </w:p>
    <w:p w14:paraId="7999EBA6">
      <w:pPr>
        <w:spacing w:after="120" w:line="360" w:lineRule="auto"/>
      </w:pPr>
      <w:r>
        <w:rPr>
          <w:sz w:val="28"/>
        </w:rPr>
        <w:t>· 「前天去超市花了150」→ 购物 150元，日期是前天</w:t>
      </w:r>
    </w:p>
    <w:p w14:paraId="1F89142D">
      <w:pPr>
        <w:spacing w:after="120" w:line="360" w:lineRule="auto"/>
      </w:pPr>
      <w:r>
        <w:rPr>
          <w:sz w:val="28"/>
        </w:rPr>
        <w:t>· 「中午吃面12，晚上吃火锅168」→ 两笔餐饮</w:t>
      </w:r>
    </w:p>
    <w:p w14:paraId="7631A916">
      <w:pPr>
        <w:spacing w:after="120" w:line="360" w:lineRule="auto"/>
      </w:pPr>
      <w:r>
        <w:rPr>
          <w:sz w:val="28"/>
        </w:rPr>
        <w:t>· 「交房租2500」→ 居住 2500元</w:t>
      </w:r>
    </w:p>
    <w:p w14:paraId="7FA416FA">
      <w:pPr>
        <w:spacing w:after="80"/>
      </w:pPr>
      <w:r>
        <w:rPr>
          <w:i/>
          <w:color w:val="888888"/>
          <w:sz w:val="24"/>
        </w:rPr>
        <w:t>💡 尽量写清楚花了多少钱，AI才能准确识别。只说「买了菜」没有金额，AI就识别不了了。</w:t>
      </w:r>
    </w:p>
    <w:p w14:paraId="231BC0B1">
      <w:r>
        <w:br w:type="page"/>
      </w:r>
    </w:p>
    <w:p w14:paraId="28BC5161">
      <w:pPr>
        <w:pStyle w:val="3"/>
      </w:pPr>
      <w:r>
        <w:rPr>
          <w:sz w:val="44"/>
        </w:rPr>
        <w:t>第五步：语音记账 — 说话就能记账</w:t>
      </w:r>
    </w:p>
    <w:p w14:paraId="0A051D5E">
      <w:pPr>
        <w:spacing w:after="120" w:line="360" w:lineRule="auto"/>
      </w:pPr>
      <w:r>
        <w:rPr>
          <w:sz w:val="28"/>
        </w:rPr>
        <w:t>如果您觉得打字不方便，可以直接说话记账。</w:t>
      </w:r>
    </w:p>
    <w:p w14:paraId="5887B42E">
      <w:pPr>
        <w:spacing w:after="80"/>
      </w:pPr>
      <w:r>
        <w:rPr>
          <w:color w:val="CC6600"/>
          <w:sz w:val="24"/>
        </w:rPr>
        <w:t>⚠️ 此功能需要联网和API密钥（见第十一步），并且需要允许APP使用麦克风权限。</w:t>
      </w:r>
    </w:p>
    <w:p w14:paraId="72383397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进入AI记账页面（👤 我的 → AI 记账）。</w:t>
      </w:r>
    </w:p>
    <w:p w14:paraId="7CFB9544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点击右下角的麦克风🎤图标。</w:t>
      </w:r>
    </w:p>
    <w:p w14:paraId="1108B473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屏幕上会出现一个声波动画，表示正在听您说话。</w:t>
      </w:r>
    </w:p>
    <w:p w14:paraId="21D5946A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对着手机清晰地说出您的消费内容，例如：「今天买菜花了50块」。</w:t>
      </w:r>
    </w:p>
    <w:p w14:paraId="06897363">
      <w:pPr>
        <w:spacing w:after="80"/>
      </w:pPr>
      <w:r>
        <w:rPr>
          <w:i/>
          <w:color w:val="888888"/>
          <w:sz w:val="24"/>
        </w:rPr>
        <w:t>💡 说话时尽量字正腔圆，环境安静一点效果更好。</w:t>
      </w:r>
    </w:p>
    <w:p w14:paraId="36331823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说完后，等待1-2秒，屏幕上会显示出识别的文字。</w:t>
      </w:r>
    </w:p>
    <w:p w14:paraId="129ADEBA">
      <w:pPr>
        <w:spacing w:after="80" w:line="360" w:lineRule="auto"/>
      </w:pPr>
      <w:r>
        <w:rPr>
          <w:b/>
          <w:color w:val="E63E6D"/>
          <w:sz w:val="28"/>
        </w:rPr>
        <w:t>第六步：</w:t>
      </w:r>
      <w:r>
        <w:rPr>
          <w:sz w:val="28"/>
        </w:rPr>
        <w:t>AI会自动解析文字并弹出确认卡片。</w:t>
      </w:r>
    </w:p>
    <w:p w14:paraId="4634252B">
      <w:pPr>
        <w:spacing w:after="80" w:line="360" w:lineRule="auto"/>
      </w:pPr>
      <w:r>
        <w:rPr>
          <w:b/>
          <w:color w:val="E63E6D"/>
          <w:sz w:val="28"/>
        </w:rPr>
        <w:t>第七步：</w:t>
      </w:r>
      <w:r>
        <w:rPr>
          <w:sz w:val="28"/>
        </w:rPr>
        <w:t>核对确认后点击「确认」即可。</w:t>
      </w:r>
    </w:p>
    <w:p w14:paraId="43AF3AE2">
      <w:r>
        <w:br w:type="page"/>
      </w:r>
    </w:p>
    <w:p w14:paraId="21BA5AB2">
      <w:pPr>
        <w:pStyle w:val="3"/>
      </w:pPr>
      <w:r>
        <w:rPr>
          <w:sz w:val="44"/>
        </w:rPr>
        <w:t>第六步：拍照记账 — 拍购物小票自动识别</w:t>
      </w:r>
    </w:p>
    <w:p w14:paraId="502B7DB9">
      <w:pPr>
        <w:spacing w:after="120" w:line="360" w:lineRule="auto"/>
      </w:pPr>
      <w:r>
        <w:rPr>
          <w:sz w:val="28"/>
        </w:rPr>
        <w:t>如果您有购物小票，可以直接拍照，APP会自动读取上面的文字并记账。</w:t>
      </w:r>
    </w:p>
    <w:p w14:paraId="75A2C254">
      <w:pPr>
        <w:spacing w:after="80"/>
      </w:pPr>
      <w:r>
        <w:rPr>
          <w:color w:val="CC6600"/>
          <w:sz w:val="24"/>
        </w:rPr>
        <w:t>⚠️ 此功能需要联网、API密钥和相机权限。</w:t>
      </w:r>
    </w:p>
    <w:p w14:paraId="082CCC90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进入AI记账页面。</w:t>
      </w:r>
    </w:p>
    <w:p w14:paraId="0E05B69E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点击输入框左边的相机📷图标。</w:t>
      </w:r>
    </w:p>
    <w:p w14:paraId="59A84308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首次使用会弹出相机权限提示，点击「允许」或「仅在使用中允许」。</w:t>
      </w:r>
    </w:p>
    <w:p w14:paraId="39778485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对准购物小票或收据拍照。</w:t>
      </w:r>
    </w:p>
    <w:p w14:paraId="7A09030A">
      <w:pPr>
        <w:spacing w:after="80"/>
      </w:pPr>
      <w:r>
        <w:rPr>
          <w:i/>
          <w:color w:val="888888"/>
          <w:sz w:val="24"/>
        </w:rPr>
        <w:t>💡 尽量把小票拍清楚、拍正，光线好一点，这样识别更准确。</w:t>
      </w:r>
    </w:p>
    <w:p w14:paraId="562B8057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APP会自动识别小票上的文字，AI再从中提取金额和商家信息。</w:t>
      </w:r>
    </w:p>
    <w:p w14:paraId="5809B88B">
      <w:pPr>
        <w:spacing w:after="80" w:line="360" w:lineRule="auto"/>
      </w:pPr>
      <w:r>
        <w:rPr>
          <w:b/>
          <w:color w:val="E63E6D"/>
          <w:sz w:val="28"/>
        </w:rPr>
        <w:t>第六步：</w:t>
      </w:r>
      <w:r>
        <w:rPr>
          <w:sz w:val="28"/>
        </w:rPr>
        <w:t>AI解析后弹出确认卡片，检查无误后点击「确认」。</w:t>
      </w:r>
    </w:p>
    <w:p w14:paraId="58727B04">
      <w:pPr>
        <w:spacing w:after="80"/>
      </w:pPr>
      <w:r>
        <w:rPr>
          <w:color w:val="CC6600"/>
          <w:sz w:val="24"/>
        </w:rPr>
        <w:t>⚠️ 拍照只能识别小票上的文字，如果小票太皱或打印不清楚，可能识别不完整。建议平时保留平整的小票再拍照。</w:t>
      </w:r>
    </w:p>
    <w:p w14:paraId="50DC3FDE">
      <w:r>
        <w:br w:type="page"/>
      </w:r>
    </w:p>
    <w:p w14:paraId="68344B21">
      <w:pPr>
        <w:pStyle w:val="3"/>
      </w:pPr>
      <w:r>
        <w:rPr>
          <w:sz w:val="44"/>
        </w:rPr>
        <w:t>第七步：查看和管理账单</w:t>
      </w:r>
    </w:p>
    <w:p w14:paraId="7550F7A7">
      <w:pPr>
        <w:pStyle w:val="4"/>
      </w:pPr>
      <w:r>
        <w:rPr>
          <w:sz w:val="36"/>
        </w:rPr>
        <w:t>7.1 查看所有账单</w:t>
      </w:r>
    </w:p>
    <w:p w14:paraId="372E04CE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点击底部「📋 账单」，进入账单列表。</w:t>
      </w:r>
    </w:p>
    <w:p w14:paraId="46C37940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所有账单按日期分组排列，最新的在最上面。</w:t>
      </w:r>
    </w:p>
    <w:p w14:paraId="49196F8C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每笔账单显示：分类图标、金额、备注、时间。</w:t>
      </w:r>
    </w:p>
    <w:p w14:paraId="3CFC5B2C">
      <w:pPr>
        <w:pStyle w:val="4"/>
      </w:pPr>
      <w:r>
        <w:rPr>
          <w:sz w:val="36"/>
        </w:rPr>
        <w:t>7.2 搜索账单</w:t>
      </w:r>
    </w:p>
    <w:p w14:paraId="2234731C">
      <w:pPr>
        <w:spacing w:after="120" w:line="360" w:lineRule="auto"/>
      </w:pPr>
      <w:r>
        <w:rPr>
          <w:sz w:val="28"/>
        </w:rPr>
        <w:t>在账单列表顶部有一个搜索框。输入关键词（如「超市」）就能找到所有包含这个词的账单记录。</w:t>
      </w:r>
    </w:p>
    <w:p w14:paraId="32ED19FB">
      <w:pPr>
        <w:pStyle w:val="4"/>
      </w:pPr>
      <w:r>
        <w:rPr>
          <w:sz w:val="36"/>
        </w:rPr>
        <w:t>7.3 筛选账单</w:t>
      </w:r>
    </w:p>
    <w:p w14:paraId="2E4CFA8D">
      <w:pPr>
        <w:spacing w:after="120" w:line="360" w:lineRule="auto"/>
      </w:pPr>
      <w:r>
        <w:rPr>
          <w:sz w:val="28"/>
        </w:rPr>
        <w:t>点击搜索框旁边的漏斗图标，可以按以下条件筛选：</w:t>
      </w:r>
    </w:p>
    <w:p w14:paraId="7C34FDA6">
      <w:pPr>
        <w:spacing w:after="120" w:line="360" w:lineRule="auto"/>
      </w:pPr>
      <w:r>
        <w:rPr>
          <w:sz w:val="28"/>
        </w:rPr>
        <w:t>· 按分类筛选 — 只看某一类（如只看餐饮）</w:t>
      </w:r>
    </w:p>
    <w:p w14:paraId="408FC58A">
      <w:pPr>
        <w:spacing w:after="120" w:line="360" w:lineRule="auto"/>
      </w:pPr>
      <w:r>
        <w:rPr>
          <w:sz w:val="28"/>
        </w:rPr>
        <w:t>· 按类型筛选 — 只看支出或只看收入</w:t>
      </w:r>
    </w:p>
    <w:p w14:paraId="7D71CEA1">
      <w:pPr>
        <w:spacing w:after="120" w:line="360" w:lineRule="auto"/>
      </w:pPr>
      <w:r>
        <w:rPr>
          <w:sz w:val="28"/>
        </w:rPr>
        <w:t>· 按金额范围筛选 — 如只看100元以上的账单</w:t>
      </w:r>
    </w:p>
    <w:p w14:paraId="4D5DA875">
      <w:pPr>
        <w:spacing w:after="120" w:line="360" w:lineRule="auto"/>
      </w:pPr>
      <w:r>
        <w:rPr>
          <w:sz w:val="28"/>
        </w:rPr>
        <w:t>· 按日期范围筛选 — 如只看本月</w:t>
      </w:r>
    </w:p>
    <w:p w14:paraId="29CE0FA8">
      <w:pPr>
        <w:spacing w:after="120" w:line="360" w:lineRule="auto"/>
      </w:pPr>
      <w:r>
        <w:rPr>
          <w:sz w:val="28"/>
        </w:rPr>
        <w:t>选择好条件后点击「应用」，列表会自动更新。</w:t>
      </w:r>
    </w:p>
    <w:p w14:paraId="3CBF9758">
      <w:pPr>
        <w:pStyle w:val="4"/>
      </w:pPr>
      <w:r>
        <w:rPr>
          <w:sz w:val="36"/>
        </w:rPr>
        <w:t>7.4 删除账单</w:t>
      </w:r>
    </w:p>
    <w:p w14:paraId="04390358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在账单列表中，找到要删除的那条记录。</w:t>
      </w:r>
    </w:p>
    <w:p w14:paraId="2B14B0EB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手指按住那条记录，向左滑动。</w:t>
      </w:r>
    </w:p>
    <w:p w14:paraId="1DDAA030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会出现一个红色「删除」按钮，点击即可。</w:t>
      </w:r>
    </w:p>
    <w:p w14:paraId="5FE7B428">
      <w:pPr>
        <w:pStyle w:val="4"/>
      </w:pPr>
      <w:r>
        <w:rPr>
          <w:sz w:val="36"/>
        </w:rPr>
        <w:t>7.5 修改账单</w:t>
      </w:r>
    </w:p>
    <w:p w14:paraId="5B7280B3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在账单列表中，直接点击那条记录。</w:t>
      </w:r>
    </w:p>
    <w:p w14:paraId="0CE629A1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进入详情页，点击需要修改的内容（金额/类型/分类/备注/日期）。</w:t>
      </w:r>
    </w:p>
    <w:p w14:paraId="112E8371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修改完成后返回，自动保存。</w:t>
      </w:r>
    </w:p>
    <w:p w14:paraId="1E578AF4">
      <w:r>
        <w:br w:type="page"/>
      </w:r>
    </w:p>
    <w:p w14:paraId="08C2D9EB">
      <w:pPr>
        <w:pStyle w:val="3"/>
      </w:pPr>
      <w:r>
        <w:rPr>
          <w:sz w:val="44"/>
        </w:rPr>
        <w:t>第八步：统计分析 — 看看钱都花哪了</w:t>
      </w:r>
    </w:p>
    <w:p w14:paraId="00B26A15">
      <w:pPr>
        <w:pStyle w:val="4"/>
      </w:pPr>
      <w:r>
        <w:rPr>
          <w:sz w:val="36"/>
        </w:rPr>
        <w:t>8.1 查看消费趋势</w:t>
      </w:r>
    </w:p>
    <w:p w14:paraId="0D0715F8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点击底部「📊 统计」，进入统计分析页面。</w:t>
      </w:r>
    </w:p>
    <w:p w14:paraId="1CC49741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顶部有四个时间选项：「日」「周」「月」「年」。</w:t>
      </w:r>
    </w:p>
    <w:p w14:paraId="3564ABB4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点击「月」，可以看到本月每天的支出和收入折线图。</w:t>
      </w:r>
    </w:p>
    <w:p w14:paraId="49B76A96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红色线条代表支出，绿色线条代表收入。</w:t>
      </w:r>
    </w:p>
    <w:p w14:paraId="55201547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您可以用手指在图表上左右滑动，点击某个数据点会弹出当天的详细金额。</w:t>
      </w:r>
    </w:p>
    <w:p w14:paraId="0DD88A3C">
      <w:pPr>
        <w:pStyle w:val="4"/>
      </w:pPr>
      <w:r>
        <w:rPr>
          <w:sz w:val="36"/>
        </w:rPr>
        <w:t>8.2 查看分类排行榜</w:t>
      </w:r>
    </w:p>
    <w:p w14:paraId="1201F4E1">
      <w:pPr>
        <w:spacing w:after="120" w:line="360" w:lineRule="auto"/>
      </w:pPr>
      <w:r>
        <w:rPr>
          <w:sz w:val="28"/>
        </w:rPr>
        <w:t>在统计页面往下滑动，会看到「分类排行榜」。这里按花钱多少排列了所有分类，花费最多的排在前面。</w:t>
      </w:r>
    </w:p>
    <w:p w14:paraId="1E79F956">
      <w:pPr>
        <w:spacing w:after="120" w:line="360" w:lineRule="auto"/>
      </w:pPr>
      <w:r>
        <w:rPr>
          <w:sz w:val="28"/>
        </w:rPr>
        <w:t>例如您可能看到：</w:t>
      </w:r>
    </w:p>
    <w:p w14:paraId="064AEB5C">
      <w:pPr>
        <w:spacing w:after="120" w:line="360" w:lineRule="auto"/>
      </w:pPr>
      <w:r>
        <w:rPr>
          <w:sz w:val="28"/>
        </w:rPr>
        <w:t>第1名：餐饮 — ¥2,350</w:t>
      </w:r>
    </w:p>
    <w:p w14:paraId="7F641CC2">
      <w:pPr>
        <w:spacing w:after="120" w:line="360" w:lineRule="auto"/>
      </w:pPr>
      <w:r>
        <w:rPr>
          <w:sz w:val="28"/>
        </w:rPr>
        <w:t>第2名：购物 — ¥1,200</w:t>
      </w:r>
    </w:p>
    <w:p w14:paraId="2C32E56E">
      <w:pPr>
        <w:spacing w:after="120" w:line="360" w:lineRule="auto"/>
      </w:pPr>
      <w:r>
        <w:rPr>
          <w:sz w:val="28"/>
        </w:rPr>
        <w:t>第3名：交通 — ¥350</w:t>
      </w:r>
    </w:p>
    <w:p w14:paraId="409A51EA">
      <w:pPr>
        <w:spacing w:after="120" w:line="360" w:lineRule="auto"/>
      </w:pPr>
      <w:r>
        <w:rPr>
          <w:sz w:val="28"/>
        </w:rPr>
        <w:t>这样您就可以清楚地知道钱花在了哪里，哪方面花得最多。</w:t>
      </w:r>
    </w:p>
    <w:p w14:paraId="010755B1">
      <w:r>
        <w:br w:type="page"/>
      </w:r>
    </w:p>
    <w:p w14:paraId="4E35017F">
      <w:pPr>
        <w:pStyle w:val="3"/>
      </w:pPr>
      <w:r>
        <w:rPr>
          <w:sz w:val="44"/>
        </w:rPr>
        <w:t>第九步：预算管理 — 控制每月开销</w:t>
      </w:r>
    </w:p>
    <w:p w14:paraId="24031959">
      <w:pPr>
        <w:spacing w:after="120" w:line="360" w:lineRule="auto"/>
      </w:pPr>
      <w:r>
        <w:rPr>
          <w:sz w:val="28"/>
        </w:rPr>
        <w:t>设定预算后，APP会帮您监控每月开销，快超支时会提醒您。</w:t>
      </w:r>
    </w:p>
    <w:p w14:paraId="50C493D7">
      <w:pPr>
        <w:pStyle w:val="4"/>
      </w:pPr>
      <w:r>
        <w:rPr>
          <w:sz w:val="36"/>
        </w:rPr>
        <w:t>9.1 设置月度总预算</w:t>
      </w:r>
    </w:p>
    <w:p w14:paraId="6A968678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点击底部「👤 我的」，然后点击「预算管理」。</w:t>
      </w:r>
    </w:p>
    <w:p w14:paraId="4F8784BC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点击「设置总预算」。</w:t>
      </w:r>
    </w:p>
    <w:p w14:paraId="763E28EB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输入您每月的预算金额，比如 3000 元。</w:t>
      </w:r>
    </w:p>
    <w:p w14:paraId="4122B9BB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点击「保存」。</w:t>
      </w:r>
    </w:p>
    <w:p w14:paraId="381870E9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回到首页，您会看到预算进度条。绿色表示还有余，红色表示接近超支。</w:t>
      </w:r>
    </w:p>
    <w:p w14:paraId="2A374FBA">
      <w:pPr>
        <w:pStyle w:val="4"/>
      </w:pPr>
      <w:r>
        <w:rPr>
          <w:sz w:val="36"/>
        </w:rPr>
        <w:t>9.2 查看预算进度</w:t>
      </w:r>
    </w:p>
    <w:p w14:paraId="4E1FB389">
      <w:pPr>
        <w:spacing w:after="120" w:line="360" w:lineRule="auto"/>
      </w:pPr>
      <w:r>
        <w:rPr>
          <w:sz w:val="28"/>
        </w:rPr>
        <w:t>在首页上方就能看到预算进度条。它会显示：</w:t>
      </w:r>
    </w:p>
    <w:p w14:paraId="001799BD">
      <w:pPr>
        <w:spacing w:after="120" w:line="360" w:lineRule="auto"/>
      </w:pPr>
      <w:r>
        <w:rPr>
          <w:sz w:val="28"/>
        </w:rPr>
        <w:t>· 已花金额 / 总预算金额</w:t>
      </w:r>
    </w:p>
    <w:p w14:paraId="5A5A1705">
      <w:pPr>
        <w:spacing w:after="120" w:line="360" w:lineRule="auto"/>
      </w:pPr>
      <w:r>
        <w:rPr>
          <w:sz w:val="28"/>
        </w:rPr>
        <w:t>· 百分比进度</w:t>
      </w:r>
    </w:p>
    <w:p w14:paraId="285EFD53">
      <w:pPr>
        <w:spacing w:after="120" w:line="360" w:lineRule="auto"/>
      </w:pPr>
      <w:r>
        <w:rPr>
          <w:sz w:val="28"/>
        </w:rPr>
        <w:t>· 剩余可用金额</w:t>
      </w:r>
    </w:p>
    <w:p w14:paraId="73A5A673">
      <w:pPr>
        <w:spacing w:after="80"/>
      </w:pPr>
      <w:r>
        <w:rPr>
          <w:i/>
          <w:color w:val="888888"/>
          <w:sz w:val="24"/>
        </w:rPr>
        <w:t>💡 建议每月月初根据自己的开销情况调整预算金额。</w:t>
      </w:r>
    </w:p>
    <w:p w14:paraId="0CAC208F">
      <w:r>
        <w:br w:type="page"/>
      </w:r>
    </w:p>
    <w:p w14:paraId="33AD4B97">
      <w:pPr>
        <w:pStyle w:val="3"/>
      </w:pPr>
      <w:r>
        <w:rPr>
          <w:sz w:val="44"/>
        </w:rPr>
        <w:t>第十步：数据管理 — 备份和恢复</w:t>
      </w:r>
    </w:p>
    <w:p w14:paraId="29D53657">
      <w:pPr>
        <w:spacing w:after="80"/>
      </w:pPr>
      <w:r>
        <w:rPr>
          <w:color w:val="CC6600"/>
          <w:sz w:val="24"/>
        </w:rPr>
        <w:t>⚠️ 强烈建议定期备份数据！如果换手机或误删了APP，有备份文件就能恢复。</w:t>
      </w:r>
    </w:p>
    <w:p w14:paraId="649ECF77">
      <w:pPr>
        <w:pStyle w:val="4"/>
      </w:pPr>
      <w:r>
        <w:rPr>
          <w:sz w:val="36"/>
        </w:rPr>
        <w:t>10.1 导出账单（备份）</w:t>
      </w:r>
    </w:p>
    <w:p w14:paraId="7C965268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点击底部「👤 我的」，然后点击「数据管理」。</w:t>
      </w:r>
    </w:p>
    <w:p w14:paraId="571FA8EB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在「导出数据」区域，点击「导出 CSV」。</w:t>
      </w:r>
    </w:p>
    <w:p w14:paraId="6CCD1CB6">
      <w:pPr>
        <w:spacing w:after="80"/>
      </w:pPr>
      <w:r>
        <w:rPr>
          <w:i/>
          <w:color w:val="888888"/>
          <w:sz w:val="24"/>
        </w:rPr>
        <w:t>💡 CSV 格式可以用 Excel 打开查看，是比较通用的表格格式。</w:t>
      </w:r>
    </w:p>
    <w:p w14:paraId="50EE983E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导出成功后，点击「分享文件」按钮。</w:t>
      </w:r>
    </w:p>
    <w:p w14:paraId="220D1B82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选择微信或邮件发送给自己或家人保存。</w:t>
      </w:r>
    </w:p>
    <w:p w14:paraId="17C01E0C">
      <w:pPr>
        <w:spacing w:after="120" w:line="360" w:lineRule="auto"/>
      </w:pPr>
      <w:r>
        <w:rPr>
          <w:sz w:val="28"/>
        </w:rPr>
        <w:t>您也可以选择「导出 JSON」，这是另一种备份格式，也是常用的。</w:t>
      </w:r>
    </w:p>
    <w:p w14:paraId="4FC07DAD">
      <w:pPr>
        <w:pStyle w:val="4"/>
      </w:pPr>
      <w:r>
        <w:rPr>
          <w:sz w:val="36"/>
        </w:rPr>
        <w:t>10.2 导入账单（恢复）</w:t>
      </w:r>
    </w:p>
    <w:p w14:paraId="4FDFD83D">
      <w:pPr>
        <w:spacing w:after="120" w:line="360" w:lineRule="auto"/>
      </w:pPr>
      <w:r>
        <w:rPr>
          <w:sz w:val="28"/>
        </w:rPr>
        <w:t>如果您换手机、重装APP或清除了数据，可以导入之前备份的文件来恢复账单。</w:t>
      </w:r>
    </w:p>
    <w:p w14:paraId="10A20D28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在「数据管理」页面，点击「导入账单」。</w:t>
      </w:r>
    </w:p>
    <w:p w14:paraId="47E717A4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选择您之前备份的 CSV 或 JSON 文件。</w:t>
      </w:r>
    </w:p>
    <w:p w14:paraId="0BBCED72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APP会自动识别文件内容并导入。</w:t>
      </w:r>
    </w:p>
    <w:p w14:paraId="526D2A02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导入成功后，账单列表中就能看到之前的数据了。</w:t>
      </w:r>
    </w:p>
    <w:p w14:paraId="765184F4">
      <w:pPr>
        <w:pStyle w:val="4"/>
      </w:pPr>
      <w:r>
        <w:rPr>
          <w:sz w:val="36"/>
        </w:rPr>
        <w:t>10.3 清除所有数据</w:t>
      </w:r>
    </w:p>
    <w:p w14:paraId="7F7AA07F">
      <w:pPr>
        <w:spacing w:after="80"/>
      </w:pPr>
      <w:r>
        <w:rPr>
          <w:color w:val="CC6600"/>
          <w:sz w:val="24"/>
        </w:rPr>
        <w:t>⚠️ 这个操作会删除APP中的所有账单，不可恢复！请务必先导出备份！</w:t>
      </w:r>
    </w:p>
    <w:p w14:paraId="6AA655A2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在「数据管理」页面，往下滑动到「危险操作」区域。</w:t>
      </w:r>
    </w:p>
    <w:p w14:paraId="6E9089C0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点击「清除所有数据」按钮。</w:t>
      </w:r>
    </w:p>
    <w:p w14:paraId="3F612566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系统会弹出确认框——确定要清除吗？点击「我确定」。</w:t>
      </w:r>
    </w:p>
    <w:p w14:paraId="56DDC5CC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系统会再次弹出确认框——真的要清除所有数据吗？点击「确认清除」。</w:t>
      </w:r>
    </w:p>
    <w:p w14:paraId="42205AB4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所有数据被清除，APP恢复到初始状态。</w:t>
      </w:r>
    </w:p>
    <w:p w14:paraId="10DD4984">
      <w:r>
        <w:br w:type="page"/>
      </w:r>
    </w:p>
    <w:p w14:paraId="62E2AF91">
      <w:pPr>
        <w:pStyle w:val="3"/>
      </w:pPr>
      <w:r>
        <w:rPr>
          <w:sz w:val="44"/>
        </w:rPr>
        <w:t>第十一步：配置AI密钥（使用AI功能必须）</w:t>
      </w:r>
    </w:p>
    <w:p w14:paraId="5172366A">
      <w:pPr>
        <w:spacing w:after="120" w:line="360" w:lineRule="auto"/>
      </w:pPr>
      <w:r>
        <w:rPr>
          <w:sz w:val="28"/>
        </w:rPr>
        <w:t>AI记账、语音记账、拍照记账、AI月报这四个功能需要用到DeepSeek公司的AI服务。使用前需要先免费获取一个密钥。</w:t>
      </w:r>
    </w:p>
    <w:p w14:paraId="3CF10257">
      <w:pPr>
        <w:pStyle w:val="4"/>
      </w:pPr>
      <w:r>
        <w:rPr>
          <w:sz w:val="36"/>
        </w:rPr>
        <w:t>11.1 注册并获取密钥</w:t>
      </w:r>
    </w:p>
    <w:p w14:paraId="7DDD1805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打开浏览器，访问 https://platform.deepseek.com</w:t>
      </w:r>
    </w:p>
    <w:p w14:paraId="792D6F08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点击「注册」，用手机号或邮箱注册一个账号。</w:t>
      </w:r>
    </w:p>
    <w:p w14:paraId="3CCDDE34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注册完成后登录，进入控制台。</w:t>
      </w:r>
    </w:p>
    <w:p w14:paraId="1A3CD5B0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点击左侧菜单的「API Keys」或「密钥管理」。</w:t>
      </w:r>
    </w:p>
    <w:p w14:paraId="50E47E9B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点击「创建新的 API Key」，给它起个名字（如「记账APP」）。</w:t>
      </w:r>
    </w:p>
    <w:p w14:paraId="12C58346">
      <w:pPr>
        <w:spacing w:after="80" w:line="360" w:lineRule="auto"/>
      </w:pPr>
      <w:r>
        <w:rPr>
          <w:b/>
          <w:color w:val="E63E6D"/>
          <w:sz w:val="28"/>
        </w:rPr>
        <w:t>第六步：</w:t>
      </w:r>
      <w:r>
        <w:rPr>
          <w:sz w:val="28"/>
        </w:rPr>
        <w:t>复制生成的密钥（一串以 sk- 开头的字母和数字）。</w:t>
      </w:r>
    </w:p>
    <w:p w14:paraId="7F861E36">
      <w:pPr>
        <w:spacing w:after="80"/>
      </w:pPr>
      <w:r>
        <w:rPr>
          <w:color w:val="CC6600"/>
          <w:sz w:val="24"/>
        </w:rPr>
        <w:t>⚠️ 密钥只显示一次，请务必复制保存好！如果丢失了需要重新创建。</w:t>
      </w:r>
    </w:p>
    <w:p w14:paraId="6CDBD0F8">
      <w:pPr>
        <w:pStyle w:val="4"/>
      </w:pPr>
      <w:r>
        <w:rPr>
          <w:sz w:val="36"/>
        </w:rPr>
        <w:t>11.2 在APP中填入密钥</w:t>
      </w:r>
    </w:p>
    <w:p w14:paraId="74B4DD9A">
      <w:pPr>
        <w:spacing w:after="80" w:line="360" w:lineRule="auto"/>
      </w:pPr>
      <w:r>
        <w:rPr>
          <w:b/>
          <w:color w:val="E63E6D"/>
          <w:sz w:val="28"/>
        </w:rPr>
        <w:t>第一步：</w:t>
      </w:r>
      <w:r>
        <w:rPr>
          <w:sz w:val="28"/>
        </w:rPr>
        <w:t>打开小猪鸭记账APP。</w:t>
      </w:r>
    </w:p>
    <w:p w14:paraId="284FB7D8">
      <w:pPr>
        <w:spacing w:after="80" w:line="360" w:lineRule="auto"/>
      </w:pPr>
      <w:r>
        <w:rPr>
          <w:b/>
          <w:color w:val="E63E6D"/>
          <w:sz w:val="28"/>
        </w:rPr>
        <w:t>第二步：</w:t>
      </w:r>
      <w:r>
        <w:rPr>
          <w:sz w:val="28"/>
        </w:rPr>
        <w:t>点击底部「👤 我的」，然后点击「API 设置」。</w:t>
      </w:r>
    </w:p>
    <w:p w14:paraId="30B7F4D0">
      <w:pPr>
        <w:spacing w:after="80" w:line="360" w:lineRule="auto"/>
      </w:pPr>
      <w:r>
        <w:rPr>
          <w:b/>
          <w:color w:val="E63E6D"/>
          <w:sz w:val="28"/>
        </w:rPr>
        <w:t>第三步：</w:t>
      </w:r>
      <w:r>
        <w:rPr>
          <w:sz w:val="28"/>
        </w:rPr>
        <w:t>在输入框中粘贴（长按→粘贴）刚才复制的密钥。</w:t>
      </w:r>
    </w:p>
    <w:p w14:paraId="289E3ED1">
      <w:pPr>
        <w:spacing w:after="80" w:line="360" w:lineRule="auto"/>
      </w:pPr>
      <w:r>
        <w:rPr>
          <w:b/>
          <w:color w:val="E63E6D"/>
          <w:sz w:val="28"/>
        </w:rPr>
        <w:t>第四步：</w:t>
      </w:r>
      <w:r>
        <w:rPr>
          <w:sz w:val="28"/>
        </w:rPr>
        <w:t>点击「测试连接」按钮，确认密钥是否有效。</w:t>
      </w:r>
    </w:p>
    <w:p w14:paraId="22BFD820">
      <w:pPr>
        <w:spacing w:after="80" w:line="360" w:lineRule="auto"/>
      </w:pPr>
      <w:r>
        <w:rPr>
          <w:b/>
          <w:color w:val="E63E6D"/>
          <w:sz w:val="28"/>
        </w:rPr>
        <w:t>第五步：</w:t>
      </w:r>
      <w:r>
        <w:rPr>
          <w:sz w:val="28"/>
        </w:rPr>
        <w:t>如果显示「连接成功」，说明设置完成，可以正常使用AI功能了！</w:t>
      </w:r>
    </w:p>
    <w:p w14:paraId="7344C202">
      <w:pPr>
        <w:pStyle w:val="4"/>
      </w:pPr>
      <w:r>
        <w:rPr>
          <w:sz w:val="36"/>
        </w:rPr>
        <w:t>11.3 费用说明</w:t>
      </w:r>
    </w:p>
    <w:p w14:paraId="322125DC">
      <w:pPr>
        <w:spacing w:after="120" w:line="360" w:lineRule="auto"/>
      </w:pPr>
      <w:r>
        <w:rPr>
          <w:sz w:val="28"/>
        </w:rPr>
        <w:t>DeepSeek 对新用户赠送一定的免费额度（通常是10元），一般个人使用能用上好几个月。用完后如果想继续使用，可以在平台上充值。</w:t>
      </w:r>
    </w:p>
    <w:p w14:paraId="4DBE37BA">
      <w:pPr>
        <w:spacing w:after="80"/>
      </w:pPr>
      <w:r>
        <w:rPr>
          <w:i/>
          <w:color w:val="888888"/>
          <w:sz w:val="24"/>
        </w:rPr>
        <w:t>💡 每记一笔账大约花费很少的费用（约几分钱），非常便宜，不用担心费用问题。</w:t>
      </w:r>
    </w:p>
    <w:p w14:paraId="61BB1579">
      <w:r>
        <w:br w:type="page"/>
      </w:r>
    </w:p>
    <w:p w14:paraId="1F92FAA0">
      <w:pPr>
        <w:pStyle w:val="3"/>
      </w:pPr>
      <w:r>
        <w:rPr>
          <w:sz w:val="44"/>
        </w:rPr>
        <w:t>常见问题解答（FAQ）</w:t>
      </w:r>
    </w:p>
    <w:p w14:paraId="76DEF688">
      <w:pPr>
        <w:pStyle w:val="4"/>
      </w:pPr>
      <w:r>
        <w:rPr>
          <w:sz w:val="36"/>
        </w:rPr>
        <w:t>问：APP需要联网吗？</w:t>
      </w:r>
    </w:p>
    <w:p w14:paraId="103C7C65">
      <w:pPr>
        <w:spacing w:after="120" w:line="360" w:lineRule="auto"/>
      </w:pPr>
      <w:r>
        <w:rPr>
          <w:sz w:val="28"/>
        </w:rPr>
        <w:t>答：手动记账、查看账单、统计、预算等基本功能不需要联网。只有用到AI功能时才需要联网（AI对话记账、语音记账、拍照记账、AI月报）。</w:t>
      </w:r>
    </w:p>
    <w:p w14:paraId="35488105">
      <w:pPr>
        <w:pStyle w:val="4"/>
      </w:pPr>
      <w:r>
        <w:rPr>
          <w:sz w:val="36"/>
        </w:rPr>
        <w:t>问：换手机了数据怎么迁移？</w:t>
      </w:r>
    </w:p>
    <w:p w14:paraId="4D3B49E8">
      <w:pPr>
        <w:spacing w:after="120" w:line="360" w:lineRule="auto"/>
      </w:pPr>
      <w:r>
        <w:rPr>
          <w:sz w:val="28"/>
        </w:rPr>
        <w:t>答：先在旧手机的「数据管理」中导出备份文件（CSV或JSON格式），通过微信发给新手机，然后在新手机的「数据管理」中导入即可。</w:t>
      </w:r>
    </w:p>
    <w:p w14:paraId="17925D01">
      <w:pPr>
        <w:pStyle w:val="4"/>
      </w:pPr>
      <w:r>
        <w:rPr>
          <w:sz w:val="36"/>
        </w:rPr>
        <w:t>问：AI识别不准确怎么办？</w:t>
      </w:r>
    </w:p>
    <w:p w14:paraId="06E8B76E">
      <w:pPr>
        <w:spacing w:after="120" w:line="360" w:lineRule="auto"/>
      </w:pPr>
      <w:r>
        <w:rPr>
          <w:sz w:val="28"/>
        </w:rPr>
        <w:t>答：可以直接在对话中说「不对，是XX」，AI会自动修正。也可以在确认卡片上手动修改分类和金额。</w:t>
      </w:r>
    </w:p>
    <w:p w14:paraId="10D83124">
      <w:pPr>
        <w:pStyle w:val="4"/>
      </w:pPr>
      <w:r>
        <w:rPr>
          <w:sz w:val="36"/>
        </w:rPr>
        <w:t>问：忘了设预算怎么办？</w:t>
      </w:r>
    </w:p>
    <w:p w14:paraId="60BD2CB6">
      <w:pPr>
        <w:spacing w:after="120" w:line="360" w:lineRule="auto"/>
      </w:pPr>
      <w:r>
        <w:rPr>
          <w:sz w:val="28"/>
        </w:rPr>
        <w:t>答：随时可以进入「预算管理」设置或修改预算，不限制时间。</w:t>
      </w:r>
    </w:p>
    <w:p w14:paraId="6554D955">
      <w:pPr>
        <w:pStyle w:val="4"/>
      </w:pPr>
      <w:r>
        <w:rPr>
          <w:sz w:val="36"/>
        </w:rPr>
        <w:t>问：不小心删除了账单能恢复吗？</w:t>
      </w:r>
    </w:p>
    <w:p w14:paraId="3B968C45">
      <w:pPr>
        <w:spacing w:after="120" w:line="360" w:lineRule="auto"/>
      </w:pPr>
      <w:r>
        <w:rPr>
          <w:sz w:val="28"/>
        </w:rPr>
        <w:t>答：如果之前有导出过备份文件，可以通过导入功能恢复。如果没有备份，数据无法恢复。请一定养成定期备份的习惯！</w:t>
      </w:r>
    </w:p>
    <w:p w14:paraId="1C9F84FB">
      <w:pPr>
        <w:pStyle w:val="4"/>
      </w:pPr>
      <w:r>
        <w:rPr>
          <w:sz w:val="36"/>
        </w:rPr>
        <w:t>问：怎么给分类换颜色或改名字？</w:t>
      </w:r>
    </w:p>
    <w:p w14:paraId="643B0F23">
      <w:pPr>
        <w:spacing w:after="120" w:line="360" w:lineRule="auto"/>
      </w:pPr>
      <w:r>
        <w:rPr>
          <w:sz w:val="28"/>
        </w:rPr>
        <w:t>答：点击「👤 我的」→ 「分类管理」，可以新增、修改、删除分类，还能自定义颜色。</w:t>
      </w:r>
    </w:p>
    <w:p w14:paraId="10621F96">
      <w:pPr>
        <w:pStyle w:val="4"/>
      </w:pPr>
      <w:r>
        <w:rPr>
          <w:sz w:val="36"/>
        </w:rPr>
        <w:t>问：可以多人共用吗？</w:t>
      </w:r>
    </w:p>
    <w:p w14:paraId="0B82F6A6">
      <w:pPr>
        <w:spacing w:after="120" w:line="360" w:lineRule="auto"/>
      </w:pPr>
      <w:r>
        <w:rPr>
          <w:sz w:val="28"/>
        </w:rPr>
        <w:t>答：目前不支持多人账号，一台手机上的数据是独立的，无法在不同手机之间自动同步。</w:t>
      </w:r>
    </w:p>
    <w:p w14:paraId="408A32FC">
      <w:pPr>
        <w:pStyle w:val="4"/>
      </w:pPr>
      <w:r>
        <w:rPr>
          <w:sz w:val="36"/>
        </w:rPr>
        <w:t>问：拍小票识别不出来？</w:t>
      </w:r>
    </w:p>
    <w:p w14:paraId="6B64650F">
      <w:pPr>
        <w:spacing w:after="120" w:line="360" w:lineRule="auto"/>
      </w:pPr>
      <w:r>
        <w:rPr>
          <w:sz w:val="28"/>
        </w:rPr>
        <w:t>答：请确保小票平整、光线充足、文字清晰。如果还是识别不出，可以使用手动记账或AI对话记账补录。</w:t>
      </w:r>
    </w:p>
    <w:p w14:paraId="24177DD8">
      <w:pPr>
        <w:pStyle w:val="4"/>
      </w:pPr>
      <w:r>
        <w:rPr>
          <w:sz w:val="36"/>
        </w:rPr>
        <w:t>问：安装时提示有风险怎么办？</w:t>
      </w:r>
    </w:p>
    <w:p w14:paraId="6A011078">
      <w:pPr>
        <w:spacing w:after="120" w:line="360" w:lineRule="auto"/>
      </w:pPr>
      <w:r>
        <w:rPr>
          <w:sz w:val="28"/>
        </w:rPr>
        <w:t>答：这是手机安全机制的正常提示，因为本APP未在应用商店上架。请放心安装，本APP不会收集您的任何个人信息。</w:t>
      </w:r>
    </w:p>
    <w:p w14:paraId="6B9EF76C">
      <w:r>
        <w:br w:type="page"/>
      </w:r>
    </w:p>
    <w:p w14:paraId="3654BE9B">
      <w:pPr>
        <w:pStyle w:val="3"/>
      </w:pPr>
      <w:r>
        <w:rPr>
          <w:sz w:val="44"/>
        </w:rPr>
        <w:t>联系与支持</w:t>
      </w:r>
    </w:p>
    <w:p w14:paraId="320ADD87">
      <w:pPr>
        <w:spacing w:after="120" w:line="360" w:lineRule="auto"/>
      </w:pPr>
      <w:r>
        <w:rPr>
          <w:sz w:val="28"/>
        </w:rPr>
        <w:t>如果您在使用过程中遇到任何问题，可以通过以下方式获取帮助：</w:t>
      </w:r>
    </w:p>
    <w:p w14:paraId="694BD641">
      <w:pPr>
        <w:pStyle w:val="4"/>
      </w:pPr>
      <w:r>
        <w:rPr>
          <w:sz w:val="36"/>
        </w:rPr>
        <w:t>📂 GitHub 项目页面</w:t>
      </w:r>
    </w:p>
    <w:p w14:paraId="5DF57F19">
      <w:pPr>
        <w:spacing w:after="120" w:line="360" w:lineRule="auto"/>
      </w:pPr>
      <w:r>
        <w:rPr>
          <w:sz w:val="28"/>
        </w:rPr>
        <w:t>https://github.com/jizhualiuliubei/airecord-showcase</w:t>
      </w:r>
    </w:p>
    <w:p w14:paraId="65F625D2">
      <w:pPr>
        <w:spacing w:after="120" w:line="360" w:lineRule="auto"/>
      </w:pPr>
      <w:r>
        <w:rPr>
          <w:sz w:val="28"/>
        </w:rPr>
        <w:t>在这里可以查看项目文档、下载最新版本、提交问题反馈。</w:t>
      </w:r>
    </w:p>
    <w:p w14:paraId="4FF26D95">
      <w:pPr>
        <w:pStyle w:val="4"/>
      </w:pPr>
      <w:r>
        <w:rPr>
          <w:sz w:val="36"/>
        </w:rPr>
        <w:t>📖 在线帮助文档</w:t>
      </w:r>
    </w:p>
    <w:p w14:paraId="6A5AFA76">
      <w:pPr>
        <w:spacing w:after="120" w:line="360" w:lineRule="auto"/>
      </w:pPr>
      <w:r>
        <w:rPr>
          <w:sz w:val="28"/>
        </w:rPr>
        <w:t>https://jizhualiuliubei.github.io/airecord-showcase/</w:t>
      </w:r>
    </w:p>
    <w:p w14:paraId="3A84202E">
      <w:pPr>
        <w:spacing w:after="120" w:line="360" w:lineRule="auto"/>
      </w:pPr>
      <w:r>
        <w:rPr>
          <w:sz w:val="28"/>
        </w:rPr>
        <w:t>在电脑或手机浏览器中打开，可以查看详细的截图和使用说明。</w:t>
      </w:r>
    </w:p>
    <w:p w14:paraId="7572FB78">
      <w:pPr>
        <w:pStyle w:val="4"/>
      </w:pPr>
      <w:r>
        <w:rPr>
          <w:sz w:val="36"/>
        </w:rPr>
        <w:t>🐷🦆 使用小贴士</w:t>
      </w:r>
    </w:p>
    <w:p w14:paraId="61F7DDCE">
      <w:pPr>
        <w:spacing w:after="120" w:line="360" w:lineRule="auto"/>
      </w:pPr>
      <w:r>
        <w:rPr>
          <w:sz w:val="28"/>
        </w:rPr>
        <w:t>1. 每天睡前花2分钟记录一天的消费，养成习惯就不容易遗忘。</w:t>
      </w:r>
    </w:p>
    <w:p w14:paraId="21789CA4">
      <w:pPr>
        <w:spacing w:after="120" w:line="360" w:lineRule="auto"/>
      </w:pPr>
      <w:r>
        <w:rPr>
          <w:sz w:val="28"/>
        </w:rPr>
        <w:t>2. 周末打开统计页面，看看一周的花费分布，有助于控制开销。</w:t>
      </w:r>
    </w:p>
    <w:p w14:paraId="11BBBE1C">
      <w:pPr>
        <w:spacing w:after="120" w:line="360" w:lineRule="auto"/>
      </w:pPr>
      <w:r>
        <w:rPr>
          <w:sz w:val="28"/>
        </w:rPr>
        <w:t>3. 建议每月导出一次数据做备份，防止意外丢失。</w:t>
      </w:r>
    </w:p>
    <w:p w14:paraId="2D56A01D">
      <w:pPr>
        <w:spacing w:after="120" w:line="360" w:lineRule="auto"/>
      </w:pPr>
      <w:r>
        <w:rPr>
          <w:sz w:val="28"/>
        </w:rPr>
        <w:t>4. 有WiFi时优先使用AI记账，又快又准确。</w:t>
      </w:r>
    </w:p>
    <w:p w14:paraId="3D9F7283">
      <w:pPr>
        <w:spacing w:after="120" w:line="360" w:lineRule="auto"/>
      </w:pPr>
      <w:r>
        <w:rPr>
          <w:sz w:val="28"/>
        </w:rPr>
        <w:t>5. 记收入时别忘了选「收入」类型（绿色），这样才能正确统计结余。</w:t>
      </w:r>
    </w:p>
    <w:p w14:paraId="2535A879"/>
    <w:p w14:paraId="1E1B1795">
      <w:pPr>
        <w:spacing w:after="120" w:line="360" w:lineRule="auto"/>
      </w:pPr>
      <w:r>
        <w:rPr>
          <w:sz w:val="28"/>
        </w:rPr>
        <w:t>祝您使用愉快！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B22E8E"/>
    <w:rsid w:val="30E8003A"/>
    <w:rsid w:val="3C716C35"/>
    <w:rsid w:val="7734144F"/>
    <w:rsid w:val="7CC13CEA"/>
    <w:rsid w:val="7DF8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1322</Words>
  <Characters>1472</Characters>
  <Lines>0</Lines>
  <Paragraphs>0</Paragraphs>
  <TotalTime>0</TotalTime>
  <ScaleCrop>false</ScaleCrop>
  <LinksUpToDate>false</LinksUpToDate>
  <CharactersWithSpaces>1554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Wang JH</cp:lastModifiedBy>
  <dcterms:modified xsi:type="dcterms:W3CDTF">2026-07-08T01:25:33Z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eyJoZGlkIjoiOWRkNGY2ZmJiNTdmODhlOTA4YmY2ZjU5MjUxNWJjYTQiLCJ1c2VySWQiOiIxMDM1Mzk3NjAwIn0=</vt:lpwstr>
  </property>
  <property fmtid="{D5CDD505-2E9C-101B-9397-08002B2CF9AE}" pid="3" name="KSOProductBuildVer">
    <vt:lpwstr>2052-12.1.0.26895</vt:lpwstr>
  </property>
  <property fmtid="{D5CDD505-2E9C-101B-9397-08002B2CF9AE}" pid="4" name="ICV">
    <vt:lpwstr>88EBB36650974AF1B1EAB31A29EFC122_12</vt:lpwstr>
  </property>
</Properties>
</file>